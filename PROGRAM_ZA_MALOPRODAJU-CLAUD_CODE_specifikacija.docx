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jc w:val="center"/>
      </w:pPr>
      <w:r>
        <w:rPr>
          <w:rtl w:val="0"/>
        </w:rPr>
        <w:t>PROGRAM ZA MALOPRODAJU (specifikacija)</w:t>
      </w:r>
    </w:p>
    <w:p w14:paraId="00000002"/>
    <w:p w14:paraId="00000003">
      <w:r>
        <w:rPr>
          <w:rFonts w:ascii="Cambria" w:hAnsi="Cambria" w:eastAsia="Cambria" w:cs="Cambria"/>
          <w:b/>
          <w:bCs/>
          <w:color w:val="4F81BD"/>
          <w:sz w:val="26"/>
          <w:szCs w:val="26"/>
          <w:rtl w:val="0"/>
        </w:rPr>
        <w:t>O Aplikaciji opcenito</w:t>
      </w:r>
    </w:p>
    <w:p w14:paraId="00000004">
      <w:r>
        <w:rPr>
          <w:rtl w:val="0"/>
        </w:rPr>
        <w:t xml:space="preserve">Zelim da napravimo program za maloprodaju, veleprodaju i materijalno knjigovodstvo. Zelim web based aplikaciju koja se sastoji od dva git projekta: java spring boot back-end i angular material design fron-end i da koristi postgres sql database. Koristi code first princip za kreiranje tabela u bazi iz entiteta. Svaki entitet mora imati nasljedjenu klasu za sys_created_date, sys_modified_date, sys_modified_by, sys_created_by i da se unose podaci na unos i update korisnika u tabeli. </w:t>
      </w:r>
    </w:p>
    <w:p w14:paraId="00000005">
      <w:r>
        <w:rPr>
          <w:rtl w:val="0"/>
        </w:rPr>
        <w:t xml:space="preserve">Zelim napraviti modernu web aplikaciju sa glavnim top taskbar manijem u kojem ce postojiti izbornici i koji ce se pojavljivati role based na osnovu role prijavljenog korsnika. </w:t>
      </w:r>
    </w:p>
    <w:p w14:paraId="000000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Login forma za prijavu korisnika prema razlicitim ulogama</w:t>
      </w:r>
      <w:r>
        <w:rPr>
          <w:rtl w:val="0"/>
        </w:rPr>
        <w:t xml:space="preserve">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(administrator, </w:t>
      </w:r>
      <w:r>
        <w:rPr>
          <w:rFonts w:hint="default"/>
          <w:rtl w:val="0"/>
          <w:lang w:val="en-US"/>
        </w:rPr>
        <w:t>blagajnik-korisnik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tl w:val="0"/>
        </w:rPr>
        <w:t>knjigovo</w:t>
      </w:r>
      <w:r>
        <w:rPr>
          <w:rtl w:val="0"/>
          <w:lang w:val="en-US"/>
        </w:rPr>
        <w:t>đ</w:t>
      </w:r>
      <w:r>
        <w:rPr>
          <w:rtl w:val="0"/>
        </w:rPr>
        <w:t>a</w:t>
      </w:r>
      <w:r>
        <w:rPr>
          <w:rFonts w:hint="default"/>
          <w:rtl w:val="0"/>
          <w:lang w:val="en-US"/>
        </w:rPr>
        <w:t>, menadžer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). Sv</w:t>
      </w:r>
      <w:bookmarkStart w:id="1" w:name="_GoBack"/>
      <w:bookmarkEnd w:id="1"/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aka od uloga ima različite izbornike i svakom korisniku se mogu dodijeliti određeni izbornici. Koristit jwt token i refresh tokem tako </w:t>
      </w:r>
      <w:r>
        <w:rPr>
          <w:rtl w:val="0"/>
        </w:rPr>
        <w:t>da se uradi logout nakon 1h neaktivnosti, a sesija se produzava ako je korisnik radi u aplikaciji.</w:t>
      </w:r>
    </w:p>
    <w:p w14:paraId="000000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rPr>
          <w:rtl w:val="0"/>
        </w:rPr>
        <w:t>Arhitektura aplikacije treba da podrzava da svaka kompanije ima listu poslovnica, a svaka poslovnica ima listu korsinika. Svaki korisnik zavisno od uloge ima listu izbornika, s tim da administrator u kompaniji ima pregled liste svih poslovnica i moze praviti izvjestaje/preglede za poslovnicu ili za sve poslovnice iz kompanije. Kod spremanja podataka u bazu obavezno navesti id kompanije, id poslovnice i id korisnika radi lakseg indeksiranja izvjestaja.</w:t>
      </w:r>
    </w:p>
    <w:p w14:paraId="000000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rPr>
          <w:rtl w:val="0"/>
        </w:rPr>
        <w:t>Kod prikaza podataka u tabeli prikazi uvijek podatke za tekuci dan (racuni) ili godinu (dokumenti, fakture)</w:t>
      </w:r>
    </w:p>
    <w:p w14:paraId="000000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  <w:r>
        <w:rPr>
          <w:rtl w:val="0"/>
        </w:rPr>
        <w:t>Potrebno je napraviti listu taskova za ovu aplikaciju, prvo login pa onda ovim redosljedom:</w:t>
      </w:r>
    </w:p>
    <w:p w14:paraId="0000000A">
      <w:pPr>
        <w:pStyle w:val="3"/>
      </w:pPr>
      <w:bookmarkStart w:id="0" w:name="_heading=h.q3sg8kxf05w7" w:colFirst="0" w:colLast="0"/>
      <w:bookmarkEnd w:id="0"/>
      <w:r>
        <w:rPr>
          <w:rtl w:val="0"/>
        </w:rPr>
        <w:t>Izbornik Šifarnici:</w:t>
      </w:r>
    </w:p>
    <w:p w14:paraId="0000000B">
      <w:pPr>
        <w:numPr>
          <w:ilvl w:val="0"/>
          <w:numId w:val="1"/>
        </w:numPr>
        <w:spacing w:after="0"/>
        <w:ind w:left="720" w:hanging="360"/>
      </w:pPr>
      <w:r>
        <w:rPr>
          <w:rtl w:val="0"/>
        </w:rPr>
        <w:t>Glavni šifarnik artikala u kompaniji(administrator, knjigovodja)</w:t>
      </w:r>
    </w:p>
    <w:p w14:paraId="0000000C">
      <w:pPr>
        <w:numPr>
          <w:ilvl w:val="0"/>
          <w:numId w:val="2"/>
        </w:numPr>
        <w:spacing w:after="0"/>
        <w:ind w:left="1440" w:hanging="360"/>
      </w:pPr>
      <w:r>
        <w:rPr>
          <w:rtl w:val="0"/>
        </w:rPr>
        <w:t>Unos/izmjena i deaktivacija artikla na nivou kompanije,</w:t>
      </w:r>
    </w:p>
    <w:p w14:paraId="0000000D">
      <w:pPr>
        <w:numPr>
          <w:ilvl w:val="0"/>
          <w:numId w:val="2"/>
        </w:numPr>
        <w:spacing w:after="0"/>
        <w:ind w:left="1440" w:hanging="360"/>
      </w:pPr>
      <w:r>
        <w:rPr>
          <w:rtl w:val="0"/>
        </w:rPr>
        <w:t>pretraga artikala po kriterijima,</w:t>
      </w:r>
    </w:p>
    <w:p w14:paraId="0000000E">
      <w:pPr>
        <w:numPr>
          <w:ilvl w:val="0"/>
          <w:numId w:val="2"/>
        </w:numPr>
        <w:spacing w:after="0"/>
        <w:ind w:left="1440" w:hanging="360"/>
      </w:pPr>
      <w:r>
        <w:rPr>
          <w:rtl w:val="0"/>
        </w:rPr>
        <w:t>sortiranje prema kolonama,</w:t>
      </w:r>
    </w:p>
    <w:p w14:paraId="0000000F">
      <w:pPr>
        <w:numPr>
          <w:ilvl w:val="0"/>
          <w:numId w:val="2"/>
        </w:numPr>
        <w:spacing w:after="0"/>
        <w:ind w:left="1440" w:hanging="360"/>
      </w:pPr>
      <w:r>
        <w:rPr>
          <w:rtl w:val="0"/>
        </w:rPr>
        <w:t>izvoz u excel, csv, pdf</w:t>
      </w:r>
    </w:p>
    <w:p w14:paraId="00000010">
      <w:pPr>
        <w:numPr>
          <w:ilvl w:val="0"/>
          <w:numId w:val="2"/>
        </w:numPr>
        <w:spacing w:after="0"/>
        <w:ind w:left="1440" w:hanging="360"/>
        <w:rPr>
          <w:u w:val="none"/>
        </w:rPr>
      </w:pPr>
      <w:r>
        <w:rPr>
          <w:rtl w:val="0"/>
        </w:rPr>
        <w:t>import iz excela</w:t>
      </w:r>
    </w:p>
    <w:p w14:paraId="00000011">
      <w:pPr>
        <w:numPr>
          <w:ilvl w:val="0"/>
          <w:numId w:val="1"/>
        </w:numPr>
        <w:spacing w:after="0"/>
        <w:ind w:left="720" w:hanging="360"/>
      </w:pPr>
      <w:r>
        <w:rPr>
          <w:rtl w:val="0"/>
        </w:rPr>
        <w:t>Grupe artikala u kompaniji (administrator, knjigovodja)</w:t>
      </w:r>
    </w:p>
    <w:p w14:paraId="00000012">
      <w:pPr>
        <w:numPr>
          <w:ilvl w:val="0"/>
          <w:numId w:val="2"/>
        </w:numPr>
        <w:spacing w:after="0"/>
        <w:ind w:left="1440" w:hanging="360"/>
      </w:pPr>
      <w:r>
        <w:rPr>
          <w:rtl w:val="0"/>
        </w:rPr>
        <w:t>Svaki artikal pripada nekoj grupi artikala,</w:t>
      </w:r>
    </w:p>
    <w:p w14:paraId="00000013">
      <w:pPr>
        <w:numPr>
          <w:ilvl w:val="0"/>
          <w:numId w:val="2"/>
        </w:numPr>
        <w:spacing w:after="0"/>
        <w:ind w:left="1440" w:hanging="360"/>
      </w:pPr>
      <w:r>
        <w:rPr>
          <w:rtl w:val="0"/>
        </w:rPr>
        <w:t>Unos/izmjena i deaktivacija grupa,</w:t>
      </w:r>
    </w:p>
    <w:p w14:paraId="00000014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pretraga grupa po kriterijima,</w:t>
      </w:r>
    </w:p>
    <w:p w14:paraId="00000015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izvoz u excel, csv, pdf</w:t>
      </w:r>
    </w:p>
    <w:p w14:paraId="00000016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import iz excela</w:t>
      </w:r>
    </w:p>
    <w:p w14:paraId="00000017">
      <w:pPr>
        <w:numPr>
          <w:ilvl w:val="0"/>
          <w:numId w:val="1"/>
        </w:numPr>
        <w:spacing w:after="0"/>
        <w:ind w:left="720" w:hanging="360"/>
        <w:rPr>
          <w:u w:val="none"/>
        </w:rPr>
      </w:pPr>
      <w:r>
        <w:rPr>
          <w:rtl w:val="0"/>
        </w:rPr>
        <w:t>Artikli u poslovnici (administrator, knjigovodja, korisnik)</w:t>
      </w:r>
    </w:p>
    <w:p w14:paraId="00000018">
      <w:pPr>
        <w:numPr>
          <w:ilvl w:val="0"/>
          <w:numId w:val="4"/>
        </w:numPr>
        <w:spacing w:after="0"/>
        <w:ind w:left="1440" w:hanging="360"/>
        <w:rPr>
          <w:rFonts w:ascii="Noto Sans Symbols" w:hAnsi="Noto Sans Symbols" w:eastAsia="Noto Sans Symbols" w:cs="Noto Sans Symbols"/>
        </w:rPr>
      </w:pPr>
      <w:r>
        <w:rPr>
          <w:rtl w:val="0"/>
        </w:rPr>
        <w:t>pretraga po kriterijima,</w:t>
      </w:r>
    </w:p>
    <w:p w14:paraId="00000019">
      <w:pPr>
        <w:numPr>
          <w:ilvl w:val="0"/>
          <w:numId w:val="4"/>
        </w:numPr>
        <w:spacing w:after="0"/>
        <w:ind w:left="1440" w:hanging="360"/>
        <w:rPr>
          <w:rFonts w:ascii="Noto Sans Symbols" w:hAnsi="Noto Sans Symbols" w:eastAsia="Noto Sans Symbols" w:cs="Noto Sans Symbols"/>
        </w:rPr>
      </w:pPr>
      <w:r>
        <w:rPr>
          <w:rtl w:val="0"/>
        </w:rPr>
        <w:t>izvoz u excel, csv, pdf</w:t>
      </w:r>
    </w:p>
    <w:p w14:paraId="0000001A">
      <w:pPr>
        <w:numPr>
          <w:ilvl w:val="0"/>
          <w:numId w:val="4"/>
        </w:numPr>
        <w:spacing w:after="0"/>
        <w:ind w:left="1440" w:hanging="360"/>
        <w:rPr>
          <w:rFonts w:ascii="Noto Sans Symbols" w:hAnsi="Noto Sans Symbols" w:eastAsia="Noto Sans Symbols" w:cs="Noto Sans Symbols"/>
        </w:rPr>
      </w:pPr>
      <w:r>
        <w:rPr>
          <w:rtl w:val="0"/>
        </w:rPr>
        <w:t>import iz excela</w:t>
      </w:r>
    </w:p>
    <w:p w14:paraId="0000001B">
      <w:pPr>
        <w:numPr>
          <w:ilvl w:val="0"/>
          <w:numId w:val="4"/>
        </w:numPr>
        <w:spacing w:after="0"/>
        <w:ind w:left="1440" w:hanging="360"/>
      </w:pPr>
      <w:r>
        <w:rPr>
          <w:rtl w:val="0"/>
        </w:rPr>
        <w:t>Kalkulacija maloprodajnih cijena na osnovu vpc, marze, popusta i pdv-a</w:t>
      </w:r>
    </w:p>
    <w:p w14:paraId="0000001C">
      <w:pPr>
        <w:numPr>
          <w:ilvl w:val="0"/>
          <w:numId w:val="4"/>
        </w:numPr>
        <w:spacing w:after="0"/>
        <w:ind w:left="1440" w:hanging="360"/>
      </w:pPr>
      <w:r>
        <w:rPr>
          <w:rtl w:val="0"/>
        </w:rPr>
        <w:t>kalkulacija cijene na kom iz pakovanja</w:t>
      </w:r>
    </w:p>
    <w:p w14:paraId="0000001D">
      <w:pPr>
        <w:numPr>
          <w:ilvl w:val="0"/>
          <w:numId w:val="4"/>
        </w:numPr>
        <w:spacing w:after="0"/>
        <w:ind w:left="1440" w:hanging="360"/>
        <w:rPr>
          <w:rFonts w:ascii="Noto Sans Symbols" w:hAnsi="Noto Sans Symbols" w:eastAsia="Noto Sans Symbols" w:cs="Noto Sans Symbols"/>
        </w:rPr>
      </w:pPr>
      <w:r>
        <w:rPr>
          <w:rtl w:val="0"/>
        </w:rPr>
        <w:t>zaliha, popust, marza, pdv, mpv, mpc…</w:t>
      </w:r>
    </w:p>
    <w:p w14:paraId="0000001E">
      <w:pPr>
        <w:numPr>
          <w:ilvl w:val="0"/>
          <w:numId w:val="5"/>
        </w:numPr>
        <w:spacing w:after="0"/>
        <w:ind w:left="1440" w:hanging="360"/>
        <w:rPr>
          <w:rFonts w:ascii="Noto Sans Symbols" w:hAnsi="Noto Sans Symbols" w:eastAsia="Noto Sans Symbols" w:cs="Noto Sans Symbols"/>
        </w:rPr>
      </w:pPr>
      <w:r>
        <w:rPr>
          <w:rtl w:val="0"/>
        </w:rPr>
        <w:t>definisanje min zalihe i optimalne</w:t>
      </w:r>
    </w:p>
    <w:p w14:paraId="0000001F">
      <w:pPr>
        <w:numPr>
          <w:ilvl w:val="1"/>
          <w:numId w:val="5"/>
        </w:numPr>
        <w:spacing w:after="0"/>
        <w:ind w:left="1440" w:hanging="360"/>
        <w:rPr>
          <w:rFonts w:ascii="Noto Sans Symbols" w:hAnsi="Noto Sans Symbols" w:eastAsia="Noto Sans Symbols" w:cs="Noto Sans Symbols"/>
        </w:rPr>
      </w:pPr>
      <w:r>
        <w:rPr>
          <w:rtl w:val="0"/>
        </w:rPr>
        <w:t>ispis naljepnica za oznacene artikle ispis zadnje cijene iz ulaznog dokumenta,</w:t>
      </w:r>
    </w:p>
    <w:p w14:paraId="00000020">
      <w:pPr>
        <w:numPr>
          <w:ilvl w:val="1"/>
          <w:numId w:val="5"/>
        </w:numPr>
        <w:spacing w:after="0"/>
        <w:ind w:left="1440" w:hanging="360"/>
      </w:pPr>
      <w:r>
        <w:rPr>
          <w:rtl w:val="0"/>
        </w:rPr>
        <w:t>ispisati naljepnice sa popustom.</w:t>
      </w:r>
    </w:p>
    <w:p w14:paraId="00000021">
      <w:pPr>
        <w:numPr>
          <w:ilvl w:val="1"/>
          <w:numId w:val="5"/>
        </w:numPr>
        <w:spacing w:after="0"/>
        <w:ind w:left="1440" w:hanging="360"/>
        <w:rPr>
          <w:u w:val="none"/>
        </w:rPr>
      </w:pPr>
      <w:r>
        <w:rPr>
          <w:rtl w:val="0"/>
        </w:rPr>
        <w:t>definisanje popusta prema grupi artikala, proizvodjacu, dobavljacu…</w:t>
      </w:r>
    </w:p>
    <w:p w14:paraId="00000022">
      <w:pPr>
        <w:numPr>
          <w:ilvl w:val="1"/>
          <w:numId w:val="5"/>
        </w:numPr>
        <w:spacing w:after="0"/>
        <w:ind w:left="1440" w:hanging="360"/>
        <w:rPr>
          <w:u w:val="none"/>
        </w:rPr>
      </w:pPr>
      <w:r>
        <w:rPr>
          <w:rtl w:val="0"/>
        </w:rPr>
        <w:t xml:space="preserve">tip marže: </w:t>
      </w:r>
    </w:p>
    <w:p w14:paraId="00000023">
      <w:pPr>
        <w:numPr>
          <w:ilvl w:val="2"/>
          <w:numId w:val="5"/>
        </w:numPr>
        <w:spacing w:after="0"/>
        <w:ind w:left="2160" w:hanging="360"/>
        <w:rPr>
          <w:rFonts w:ascii="Courier New" w:hAnsi="Courier New" w:eastAsia="Courier New" w:cs="Courier New"/>
        </w:rPr>
      </w:pPr>
      <w:r>
        <w:rPr>
          <w:rtl w:val="0"/>
        </w:rPr>
        <w:t>fiksna marža,</w:t>
      </w:r>
    </w:p>
    <w:p w14:paraId="00000024">
      <w:pPr>
        <w:numPr>
          <w:ilvl w:val="2"/>
          <w:numId w:val="5"/>
        </w:numPr>
        <w:spacing w:after="0"/>
        <w:ind w:left="2160" w:hanging="360"/>
        <w:rPr>
          <w:rFonts w:ascii="Courier New" w:hAnsi="Courier New" w:eastAsia="Courier New" w:cs="Courier New"/>
        </w:rPr>
      </w:pPr>
      <w:r>
        <w:rPr>
          <w:rtl w:val="0"/>
        </w:rPr>
        <w:t>fiksna cijena,</w:t>
      </w:r>
    </w:p>
    <w:p w14:paraId="00000025">
      <w:pPr>
        <w:numPr>
          <w:ilvl w:val="2"/>
          <w:numId w:val="5"/>
        </w:numPr>
        <w:spacing w:after="0"/>
        <w:ind w:left="2160" w:hanging="360"/>
        <w:rPr>
          <w:rFonts w:ascii="Courier New" w:hAnsi="Courier New" w:eastAsia="Courier New" w:cs="Courier New"/>
        </w:rPr>
      </w:pPr>
      <w:r>
        <w:rPr>
          <w:rtl w:val="0"/>
        </w:rPr>
        <w:t>slobodna marža,</w:t>
      </w:r>
    </w:p>
    <w:p w14:paraId="00000026">
      <w:pPr>
        <w:numPr>
          <w:ilvl w:val="2"/>
          <w:numId w:val="5"/>
        </w:numPr>
        <w:spacing w:after="0"/>
        <w:ind w:left="2160" w:hanging="360"/>
        <w:rPr>
          <w:rFonts w:ascii="Courier New" w:hAnsi="Courier New" w:eastAsia="Courier New" w:cs="Courier New"/>
        </w:rPr>
      </w:pPr>
      <w:r>
        <w:rPr>
          <w:rtl w:val="0"/>
        </w:rPr>
        <w:t>diferencirana marža.</w:t>
      </w:r>
    </w:p>
    <w:p w14:paraId="00000027">
      <w:pPr>
        <w:numPr>
          <w:ilvl w:val="0"/>
          <w:numId w:val="1"/>
        </w:numPr>
        <w:spacing w:after="0"/>
        <w:ind w:left="720" w:hanging="360"/>
      </w:pPr>
      <w:r>
        <w:rPr>
          <w:rtl w:val="0"/>
        </w:rPr>
        <w:t>Barkodovi artikala u kompaniji (administrator, knjigovodja, korisnik)</w:t>
      </w:r>
    </w:p>
    <w:p w14:paraId="00000028">
      <w:pPr>
        <w:numPr>
          <w:ilvl w:val="0"/>
          <w:numId w:val="2"/>
        </w:numPr>
        <w:spacing w:after="0"/>
        <w:ind w:left="1440" w:hanging="360"/>
      </w:pPr>
      <w:r>
        <w:rPr>
          <w:rtl w:val="0"/>
        </w:rPr>
        <w:t>Unos/izmjena i brisanje,</w:t>
      </w:r>
    </w:p>
    <w:p w14:paraId="00000029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pretraga po kriterijima,</w:t>
      </w:r>
    </w:p>
    <w:p w14:paraId="0000002A">
      <w:pPr>
        <w:numPr>
          <w:ilvl w:val="0"/>
          <w:numId w:val="3"/>
        </w:numPr>
        <w:spacing w:after="0"/>
        <w:ind w:left="1440" w:hanging="360"/>
        <w:rPr>
          <w:u w:val="none"/>
        </w:rPr>
      </w:pPr>
      <w:r>
        <w:rPr>
          <w:rtl w:val="0"/>
        </w:rPr>
        <w:t>izvoz u excel, csv, pdf</w:t>
      </w:r>
    </w:p>
    <w:p w14:paraId="0000002B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import iz excela</w:t>
      </w:r>
    </w:p>
    <w:p w14:paraId="0000002C">
      <w:pPr>
        <w:numPr>
          <w:ilvl w:val="0"/>
          <w:numId w:val="1"/>
        </w:numPr>
        <w:spacing w:after="0"/>
        <w:ind w:left="720" w:hanging="360"/>
      </w:pPr>
      <w:r>
        <w:rPr>
          <w:rtl w:val="0"/>
        </w:rPr>
        <w:t>Proizvođači u kompaniji (administrator, knjigovodja)</w:t>
      </w:r>
    </w:p>
    <w:p w14:paraId="0000002D">
      <w:pPr>
        <w:numPr>
          <w:ilvl w:val="0"/>
          <w:numId w:val="2"/>
        </w:numPr>
        <w:spacing w:after="0"/>
        <w:ind w:left="1440" w:hanging="360"/>
      </w:pPr>
      <w:r>
        <w:rPr>
          <w:rtl w:val="0"/>
        </w:rPr>
        <w:t>Unos/izmjena i deaktivacija,</w:t>
      </w:r>
    </w:p>
    <w:p w14:paraId="0000002E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pretraga po kriterijima,</w:t>
      </w:r>
    </w:p>
    <w:p w14:paraId="0000002F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izvoz u excel, csv, pdf</w:t>
      </w:r>
    </w:p>
    <w:p w14:paraId="00000030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import iz excela</w:t>
      </w:r>
    </w:p>
    <w:p w14:paraId="00000031">
      <w:pPr>
        <w:numPr>
          <w:ilvl w:val="0"/>
          <w:numId w:val="1"/>
        </w:numPr>
        <w:spacing w:after="0"/>
        <w:ind w:left="720" w:hanging="360"/>
      </w:pPr>
      <w:r>
        <w:rPr>
          <w:rtl w:val="0"/>
        </w:rPr>
        <w:t>Dobavljači u kompaniji (administrator, knjigovodja)</w:t>
      </w:r>
    </w:p>
    <w:p w14:paraId="00000032">
      <w:pPr>
        <w:numPr>
          <w:ilvl w:val="0"/>
          <w:numId w:val="2"/>
        </w:numPr>
        <w:spacing w:after="0"/>
        <w:ind w:left="1440" w:hanging="360"/>
      </w:pPr>
      <w:r>
        <w:rPr>
          <w:rtl w:val="0"/>
        </w:rPr>
        <w:t>Unos/izmjena i deaktivacija,</w:t>
      </w:r>
    </w:p>
    <w:p w14:paraId="00000033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pretraga po kriterijima,</w:t>
      </w:r>
    </w:p>
    <w:p w14:paraId="00000034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izvoz u excel, csv, pdf</w:t>
      </w:r>
    </w:p>
    <w:p w14:paraId="00000035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import iz excela</w:t>
      </w:r>
    </w:p>
    <w:p w14:paraId="00000036">
      <w:pPr>
        <w:numPr>
          <w:ilvl w:val="0"/>
          <w:numId w:val="1"/>
        </w:numPr>
        <w:spacing w:after="0"/>
        <w:ind w:left="720" w:hanging="360"/>
      </w:pPr>
      <w:r>
        <w:rPr>
          <w:rtl w:val="0"/>
        </w:rPr>
        <w:t>Kupci u kompaniji (administrator, knjigovodja, korisnik)</w:t>
      </w:r>
    </w:p>
    <w:p w14:paraId="00000037">
      <w:pPr>
        <w:numPr>
          <w:ilvl w:val="0"/>
          <w:numId w:val="2"/>
        </w:numPr>
        <w:spacing w:after="0"/>
        <w:ind w:left="1440" w:hanging="360"/>
      </w:pPr>
      <w:r>
        <w:rPr>
          <w:rtl w:val="0"/>
        </w:rPr>
        <w:t>Unos/izmjena i deaktivacija,</w:t>
      </w:r>
    </w:p>
    <w:p w14:paraId="00000038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pretraga po kriterijima,</w:t>
      </w:r>
    </w:p>
    <w:p w14:paraId="00000039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pregled kupovine za kupca,</w:t>
      </w:r>
    </w:p>
    <w:p w14:paraId="0000003A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izvoz u excel, csv, pdf</w:t>
      </w:r>
    </w:p>
    <w:p w14:paraId="0000003B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import iz excela</w:t>
      </w:r>
    </w:p>
    <w:p w14:paraId="0000003C">
      <w:pPr>
        <w:numPr>
          <w:ilvl w:val="0"/>
          <w:numId w:val="1"/>
        </w:numPr>
        <w:spacing w:after="0"/>
        <w:ind w:left="720" w:hanging="360"/>
      </w:pPr>
      <w:r>
        <w:rPr>
          <w:rtl w:val="0"/>
        </w:rPr>
        <w:t>Korisnici u kompaniji i poslovnici (administrator)</w:t>
      </w:r>
    </w:p>
    <w:p w14:paraId="0000003D">
      <w:pPr>
        <w:numPr>
          <w:ilvl w:val="0"/>
          <w:numId w:val="2"/>
        </w:numPr>
        <w:spacing w:after="0"/>
        <w:ind w:left="1440" w:hanging="360"/>
      </w:pPr>
      <w:r>
        <w:rPr>
          <w:rtl w:val="0"/>
        </w:rPr>
        <w:t>Unos/izmjena i deaktivacija,</w:t>
      </w:r>
    </w:p>
    <w:p w14:paraId="0000003E">
      <w:pPr>
        <w:numPr>
          <w:ilvl w:val="0"/>
          <w:numId w:val="3"/>
        </w:numPr>
        <w:spacing w:after="0"/>
        <w:ind w:left="1440" w:hanging="360"/>
      </w:pPr>
      <w:r>
        <w:rPr>
          <w:rtl w:val="0"/>
        </w:rPr>
        <w:t>pretraga po kriterijima,</w:t>
      </w:r>
    </w:p>
    <w:p w14:paraId="0000003F">
      <w:pPr>
        <w:numPr>
          <w:ilvl w:val="0"/>
          <w:numId w:val="6"/>
        </w:numPr>
        <w:spacing w:after="0"/>
        <w:ind w:left="1440" w:hanging="360"/>
      </w:pPr>
      <w:r>
        <w:rPr>
          <w:rtl w:val="0"/>
        </w:rPr>
        <w:t>definisanje uloga i tipa korisnika.</w:t>
      </w:r>
    </w:p>
    <w:p w14:paraId="00000040">
      <w:pPr>
        <w:pStyle w:val="3"/>
        <w:ind w:left="720" w:firstLine="0"/>
      </w:pPr>
      <w:r>
        <w:rPr>
          <w:rtl w:val="0"/>
        </w:rPr>
        <w:t>Izbornik blagajna:</w:t>
      </w:r>
    </w:p>
    <w:p w14:paraId="0000004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tl w:val="0"/>
        </w:rPr>
        <w:t xml:space="preserve">Blagajna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</w:t>
      </w:r>
      <w:r>
        <w:rPr>
          <w:rtl w:val="0"/>
        </w:rPr>
        <w:t>korisnik, administrator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</w:t>
      </w:r>
    </w:p>
    <w:p w14:paraId="00000042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prodaja robe</w:t>
      </w:r>
      <w:r>
        <w:rPr>
          <w:rtl w:val="0"/>
        </w:rPr>
        <w:t xml:space="preserve"> dodaj stavke racuna i kupca</w:t>
      </w:r>
    </w:p>
    <w:p w14:paraId="00000043">
      <w:pPr>
        <w:numPr>
          <w:ilvl w:val="0"/>
          <w:numId w:val="7"/>
        </w:numPr>
        <w:spacing w:after="0"/>
        <w:ind w:left="1440" w:hanging="360"/>
      </w:pPr>
      <w:r>
        <w:rPr>
          <w:rtl w:val="0"/>
        </w:rPr>
        <w:t>plaćanje (gotovina, kartica, virman),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u w:val="none"/>
        </w:rPr>
      </w:pPr>
      <w:r>
        <w:rPr>
          <w:rtl w:val="0"/>
        </w:rPr>
        <w:t>fisklizacija racuna i zatvaranje</w:t>
      </w:r>
    </w:p>
    <w:p w14:paraId="00000045">
      <w:pPr>
        <w:numPr>
          <w:ilvl w:val="0"/>
          <w:numId w:val="7"/>
        </w:numPr>
        <w:spacing w:after="0"/>
        <w:ind w:left="1440" w:hanging="360"/>
      </w:pPr>
      <w:r>
        <w:rPr>
          <w:rtl w:val="0"/>
        </w:rPr>
        <w:t>štampa A4 računa,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u w:val="none"/>
        </w:rPr>
      </w:pPr>
      <w:r>
        <w:rPr>
          <w:rtl w:val="0"/>
        </w:rPr>
        <w:t>kreiranje reklamiranog racuna samo neke stavke sa racuna</w:t>
      </w:r>
    </w:p>
    <w:p w14:paraId="00000047">
      <w:pPr>
        <w:numPr>
          <w:ilvl w:val="0"/>
          <w:numId w:val="7"/>
        </w:numPr>
        <w:spacing w:after="0"/>
        <w:ind w:left="1440" w:hanging="360"/>
      </w:pPr>
      <w:r>
        <w:rPr>
          <w:rtl w:val="0"/>
        </w:rPr>
        <w:t>storno računa,</w:t>
      </w:r>
    </w:p>
    <w:p w14:paraId="00000048">
      <w:pPr>
        <w:numPr>
          <w:ilvl w:val="0"/>
          <w:numId w:val="7"/>
        </w:numPr>
        <w:spacing w:after="0"/>
        <w:ind w:left="1440" w:hanging="360"/>
      </w:pPr>
      <w:r>
        <w:rPr>
          <w:rtl w:val="0"/>
        </w:rPr>
        <w:t>promjena sredstva plaćanja,</w:t>
      </w:r>
    </w:p>
    <w:p w14:paraId="00000049">
      <w:pPr>
        <w:numPr>
          <w:ilvl w:val="0"/>
          <w:numId w:val="7"/>
        </w:numPr>
        <w:spacing w:after="0"/>
        <w:ind w:left="1440" w:hanging="360"/>
      </w:pPr>
      <w:r>
        <w:rPr>
          <w:rtl w:val="0"/>
        </w:rPr>
        <w:t>pregled stavki racuna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izdavanje posudbi,</w:t>
      </w:r>
    </w:p>
    <w:p w14:paraId="0000004B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u w:val="none"/>
        </w:rPr>
      </w:pPr>
      <w:r>
        <w:rPr>
          <w:rtl w:val="0"/>
        </w:rPr>
        <w:t>kreiraj racun iz posudbe,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u w:val="none"/>
        </w:rPr>
      </w:pPr>
      <w:r>
        <w:rPr>
          <w:rtl w:val="0"/>
        </w:rPr>
        <w:t>ispisi A4 posudbu za kupca</w:t>
      </w:r>
    </w:p>
    <w:p w14:paraId="0000004D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u w:val="none"/>
        </w:rPr>
      </w:pPr>
      <w:r>
        <w:rPr>
          <w:rtl w:val="0"/>
        </w:rPr>
        <w:t>storniraj posudbu,</w:t>
      </w:r>
    </w:p>
    <w:p w14:paraId="0000004E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pravljenje ponude,</w:t>
      </w:r>
    </w:p>
    <w:p w14:paraId="0000004F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u w:val="none"/>
        </w:rPr>
      </w:pPr>
      <w:r>
        <w:rPr>
          <w:rtl w:val="0"/>
        </w:rPr>
        <w:t>kreiraj racun iz ponude,</w:t>
      </w:r>
    </w:p>
    <w:p w14:paraId="00000050">
      <w:pPr>
        <w:numPr>
          <w:ilvl w:val="0"/>
          <w:numId w:val="7"/>
        </w:numPr>
        <w:spacing w:after="0"/>
        <w:ind w:left="1440" w:hanging="360"/>
      </w:pPr>
      <w:r>
        <w:rPr>
          <w:rtl w:val="0"/>
        </w:rPr>
        <w:t>ispiši A4 ponudu za kupca,,</w:t>
      </w:r>
    </w:p>
    <w:p w14:paraId="00000051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u w:val="none"/>
        </w:rPr>
      </w:pPr>
      <w:r>
        <w:rPr>
          <w:rtl w:val="0"/>
        </w:rPr>
        <w:t>veleprodaja (virman),</w:t>
      </w:r>
    </w:p>
    <w:p w14:paraId="00000052">
      <w:pPr>
        <w:keepNext w:val="0"/>
        <w:keepLines w:val="0"/>
        <w:pageBreakBefore w:val="0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pregled zalihe po drugim poslovnicama,</w:t>
      </w:r>
    </w:p>
    <w:p w14:paraId="00000053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pregled računa prema načinu pla</w:t>
      </w:r>
      <w:r>
        <w:rPr>
          <w:rtl w:val="0"/>
        </w:rPr>
        <w:t>c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anja za pariod,</w:t>
      </w:r>
    </w:p>
    <w:p w14:paraId="00000054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pregled storniranih račun</w:t>
      </w:r>
      <w:r>
        <w:rPr>
          <w:rtl w:val="0"/>
        </w:rPr>
        <w:t>a,</w:t>
      </w:r>
    </w:p>
    <w:p w14:paraId="00000055">
      <w:pPr>
        <w:keepNext w:val="0"/>
        <w:keepLines w:val="0"/>
        <w:pageBreakBefore w:val="0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zaključiti dan</w:t>
      </w:r>
    </w:p>
    <w:p w14:paraId="00000056">
      <w:pPr>
        <w:numPr>
          <w:ilvl w:val="0"/>
          <w:numId w:val="8"/>
        </w:numPr>
        <w:spacing w:after="0"/>
        <w:ind w:left="1440" w:hanging="360"/>
      </w:pPr>
      <w:r>
        <w:rPr>
          <w:rtl w:val="0"/>
        </w:rPr>
        <w:t>popust na sve u periodu od-do</w:t>
      </w:r>
    </w:p>
    <w:p w14:paraId="00000057">
      <w:pPr>
        <w:numPr>
          <w:ilvl w:val="0"/>
          <w:numId w:val="1"/>
        </w:numPr>
        <w:spacing w:after="0"/>
        <w:ind w:left="720" w:hanging="360"/>
      </w:pPr>
      <w:r>
        <w:rPr>
          <w:rtl w:val="0"/>
        </w:rPr>
        <w:t>izvjestaji (korisnik, administrator, knjigovodja)</w:t>
      </w:r>
    </w:p>
    <w:p w14:paraId="00000058">
      <w:pPr>
        <w:numPr>
          <w:ilvl w:val="0"/>
          <w:numId w:val="8"/>
        </w:numPr>
        <w:spacing w:after="0"/>
        <w:ind w:left="1440" w:hanging="360"/>
      </w:pPr>
      <w:r>
        <w:rPr>
          <w:rtl w:val="0"/>
        </w:rPr>
        <w:t>rekapitulacija blagajne za period do-do prema nacinu placanja i ukupno report pdf</w:t>
      </w:r>
    </w:p>
    <w:p w14:paraId="00000059">
      <w:pPr>
        <w:numPr>
          <w:ilvl w:val="0"/>
          <w:numId w:val="8"/>
        </w:numPr>
        <w:spacing w:after="0"/>
        <w:ind w:left="1440" w:hanging="360"/>
        <w:rPr>
          <w:u w:val="none"/>
        </w:rPr>
      </w:pPr>
      <w:r>
        <w:rPr>
          <w:rtl w:val="0"/>
        </w:rPr>
        <w:t>stornirane stavke za period od-do</w:t>
      </w:r>
    </w:p>
    <w:p w14:paraId="0000005A">
      <w:pPr>
        <w:numPr>
          <w:ilvl w:val="0"/>
          <w:numId w:val="8"/>
        </w:numPr>
        <w:spacing w:after="0"/>
        <w:ind w:left="1440" w:hanging="360"/>
        <w:rPr>
          <w:u w:val="none"/>
        </w:rPr>
      </w:pPr>
      <w:r>
        <w:rPr>
          <w:rtl w:val="0"/>
        </w:rPr>
        <w:t>pregled realizacije za period</w:t>
      </w:r>
    </w:p>
    <w:p w14:paraId="0000005B">
      <w:pPr>
        <w:numPr>
          <w:ilvl w:val="0"/>
          <w:numId w:val="8"/>
        </w:numPr>
        <w:spacing w:after="0"/>
        <w:ind w:left="1440" w:hanging="360"/>
        <w:rPr>
          <w:u w:val="none"/>
        </w:rPr>
      </w:pPr>
      <w:r>
        <w:rPr>
          <w:rtl w:val="0"/>
        </w:rPr>
        <w:t>promet artikala za period od-do</w:t>
      </w:r>
    </w:p>
    <w:p w14:paraId="0000005C">
      <w:pPr>
        <w:spacing w:after="0"/>
        <w:ind w:left="0" w:firstLine="0"/>
        <w:rPr>
          <w:rFonts w:ascii="Cambria" w:hAnsi="Cambria" w:eastAsia="Cambria" w:cs="Cambria"/>
          <w:b/>
          <w:bCs/>
          <w:color w:val="4F81BD"/>
          <w:sz w:val="26"/>
          <w:szCs w:val="26"/>
        </w:rPr>
      </w:pPr>
      <w:r>
        <w:rPr>
          <w:rFonts w:ascii="Cambria" w:hAnsi="Cambria" w:eastAsia="Cambria" w:cs="Cambria"/>
          <w:b/>
          <w:bCs/>
          <w:color w:val="4F81BD"/>
          <w:sz w:val="26"/>
          <w:szCs w:val="26"/>
          <w:rtl w:val="0"/>
        </w:rPr>
        <w:t>Fiskalni printer:</w:t>
      </w:r>
    </w:p>
    <w:p w14:paraId="0000005D">
      <w:pPr>
        <w:numPr>
          <w:ilvl w:val="0"/>
          <w:numId w:val="1"/>
        </w:numPr>
        <w:spacing w:after="0"/>
        <w:ind w:left="720" w:hanging="360"/>
        <w:rPr>
          <w:u w:val="none"/>
        </w:rPr>
      </w:pPr>
      <w:r>
        <w:rPr>
          <w:rtl w:val="0"/>
        </w:rPr>
        <w:t>Fiskalni (korisnik, administrator) za printere EPSON i Tring</w:t>
      </w:r>
    </w:p>
    <w:p w14:paraId="0000005E">
      <w:pPr>
        <w:numPr>
          <w:ilvl w:val="0"/>
          <w:numId w:val="7"/>
        </w:numPr>
        <w:spacing w:after="0"/>
        <w:ind w:left="1440" w:hanging="360"/>
      </w:pPr>
      <w:r>
        <w:rPr>
          <w:rtl w:val="0"/>
        </w:rPr>
        <w:t>Dnevni izvjestaj</w:t>
      </w:r>
    </w:p>
    <w:p w14:paraId="0000005F">
      <w:pPr>
        <w:numPr>
          <w:ilvl w:val="0"/>
          <w:numId w:val="7"/>
        </w:numPr>
        <w:spacing w:after="0"/>
        <w:ind w:left="1440" w:hanging="360"/>
        <w:rPr>
          <w:u w:val="none"/>
        </w:rPr>
      </w:pPr>
      <w:r>
        <w:rPr>
          <w:rtl w:val="0"/>
        </w:rPr>
        <w:t>Presijek stanja</w:t>
      </w:r>
    </w:p>
    <w:p w14:paraId="00000060">
      <w:pPr>
        <w:numPr>
          <w:ilvl w:val="0"/>
          <w:numId w:val="7"/>
        </w:numPr>
        <w:spacing w:after="0"/>
        <w:ind w:left="1440" w:hanging="360"/>
        <w:rPr>
          <w:u w:val="none"/>
        </w:rPr>
      </w:pPr>
      <w:r>
        <w:rPr>
          <w:rtl w:val="0"/>
        </w:rPr>
        <w:t>Periodicni izvjestaj od-do</w:t>
      </w:r>
    </w:p>
    <w:p w14:paraId="00000061">
      <w:pPr>
        <w:numPr>
          <w:ilvl w:val="0"/>
          <w:numId w:val="7"/>
        </w:numPr>
        <w:spacing w:after="0"/>
        <w:ind w:left="1440" w:hanging="360"/>
        <w:rPr>
          <w:u w:val="none"/>
        </w:rPr>
      </w:pPr>
      <w:r>
        <w:rPr>
          <w:rtl w:val="0"/>
        </w:rPr>
        <w:t>Test printera</w:t>
      </w:r>
    </w:p>
    <w:p w14:paraId="00000062">
      <w:pPr>
        <w:numPr>
          <w:ilvl w:val="0"/>
          <w:numId w:val="7"/>
        </w:numPr>
        <w:spacing w:after="0"/>
        <w:ind w:left="1440" w:hanging="360"/>
        <w:rPr>
          <w:u w:val="none"/>
        </w:rPr>
      </w:pPr>
      <w:r>
        <w:rPr>
          <w:rtl w:val="0"/>
        </w:rPr>
        <w:t>Status printera</w:t>
      </w:r>
    </w:p>
    <w:p w14:paraId="00000063">
      <w:pPr>
        <w:numPr>
          <w:ilvl w:val="0"/>
          <w:numId w:val="7"/>
        </w:numPr>
        <w:spacing w:after="0"/>
        <w:ind w:left="1440" w:hanging="360"/>
        <w:rPr>
          <w:u w:val="none"/>
        </w:rPr>
      </w:pPr>
      <w:r>
        <w:rPr>
          <w:rtl w:val="0"/>
        </w:rPr>
        <w:t>postavke printera</w:t>
      </w:r>
    </w:p>
    <w:p w14:paraId="00000064">
      <w:pPr>
        <w:numPr>
          <w:ilvl w:val="0"/>
          <w:numId w:val="7"/>
        </w:numPr>
        <w:spacing w:after="0"/>
        <w:ind w:left="1440" w:hanging="360"/>
        <w:rPr>
          <w:u w:val="none"/>
        </w:rPr>
      </w:pPr>
      <w:r>
        <w:rPr>
          <w:rtl w:val="0"/>
        </w:rPr>
        <w:t>nefiskalni dokument</w:t>
      </w:r>
    </w:p>
    <w:p w14:paraId="00000065">
      <w:pPr>
        <w:numPr>
          <w:ilvl w:val="0"/>
          <w:numId w:val="7"/>
        </w:numPr>
        <w:spacing w:after="0"/>
        <w:ind w:left="1440" w:hanging="360"/>
        <w:rPr>
          <w:u w:val="none"/>
        </w:rPr>
      </w:pPr>
      <w:r>
        <w:rPr>
          <w:rtl w:val="0"/>
        </w:rPr>
        <w:t>Depozit blagajna</w:t>
      </w:r>
    </w:p>
    <w:p w14:paraId="00000066">
      <w:pPr>
        <w:numPr>
          <w:ilvl w:val="0"/>
          <w:numId w:val="7"/>
        </w:numPr>
        <w:spacing w:after="0"/>
        <w:ind w:left="1440" w:hanging="360"/>
        <w:rPr>
          <w:u w:val="none"/>
        </w:rPr>
      </w:pPr>
      <w:r>
        <w:rPr>
          <w:rtl w:val="0"/>
        </w:rPr>
        <w:t>Duplikat dokumenta</w:t>
      </w:r>
    </w:p>
    <w:p w14:paraId="00000067">
      <w:pPr>
        <w:pStyle w:val="3"/>
      </w:pPr>
      <w:r>
        <w:rPr>
          <w:rtl w:val="0"/>
        </w:rPr>
        <w:t>Dokumenti</w:t>
      </w:r>
    </w:p>
    <w:p w14:paraId="0000006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Ulazne </w:t>
      </w:r>
      <w:r>
        <w:rPr>
          <w:rtl w:val="0"/>
        </w:rPr>
        <w:t xml:space="preserve">fakture 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 poslovnici (</w:t>
      </w:r>
      <w:r>
        <w:rPr>
          <w:rtl w:val="0"/>
        </w:rPr>
        <w:t>administrator, knjigovodja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</w:t>
      </w:r>
    </w:p>
    <w:p w14:paraId="00000069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pregled ulaza robe,</w:t>
      </w:r>
    </w:p>
    <w:p w14:paraId="0000006A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dodati/izmjeniti novu kalkulaciju,</w:t>
      </w:r>
    </w:p>
    <w:p w14:paraId="0000006B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storno kalkulacije,</w:t>
      </w:r>
    </w:p>
    <w:p w14:paraId="0000006C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pretraga prema kriterijima,</w:t>
      </w:r>
    </w:p>
    <w:p w14:paraId="0000006D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ispis ulazne fakture,</w:t>
      </w:r>
    </w:p>
    <w:p w14:paraId="0000006E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štampa naljepnica za fakturu,</w:t>
      </w:r>
    </w:p>
    <w:p w14:paraId="0000006F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kalkulacija nove cijene pri unosu i kreiranje nivelacije autoimatski,</w:t>
      </w:r>
    </w:p>
    <w:p w14:paraId="00000070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popust za artikal </w:t>
      </w:r>
      <w:r>
        <w:rPr>
          <w:rtl w:val="0"/>
        </w:rPr>
        <w:t>iz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faktur</w:t>
      </w:r>
      <w:r>
        <w:rPr>
          <w:rtl w:val="0"/>
        </w:rPr>
        <w:t>e</w:t>
      </w:r>
    </w:p>
    <w:p w14:paraId="00000071">
      <w:pPr>
        <w:keepNext w:val="0"/>
        <w:keepLines w:val="0"/>
        <w:pageBreakBefore w:val="0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  <w:rPr>
          <w:u w:val="none"/>
        </w:rPr>
      </w:pPr>
      <w:r>
        <w:rPr>
          <w:rtl w:val="0"/>
        </w:rPr>
        <w:t>import pocetnog stanja artikala</w:t>
      </w:r>
    </w:p>
    <w:p w14:paraId="00000072">
      <w:pPr>
        <w:numPr>
          <w:ilvl w:val="0"/>
          <w:numId w:val="9"/>
        </w:numPr>
        <w:spacing w:after="0"/>
        <w:ind w:left="1440" w:hanging="360"/>
      </w:pPr>
      <w:r>
        <w:rPr>
          <w:rtl w:val="0"/>
        </w:rPr>
        <w:t>izvoz u excel, csv, pdf</w:t>
      </w:r>
    </w:p>
    <w:p w14:paraId="0000007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tl w:val="0"/>
        </w:rPr>
        <w:t>Otpremnica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 poslovnici</w:t>
      </w:r>
      <w:r>
        <w:rPr>
          <w:rtl w:val="0"/>
        </w:rPr>
        <w:t xml:space="preserve"> (administrator, knjigovodja)</w:t>
      </w:r>
    </w:p>
    <w:p w14:paraId="00000074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unos, izmjena i storno,</w:t>
      </w:r>
    </w:p>
    <w:p w14:paraId="00000075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slanje </w:t>
      </w:r>
      <w:r>
        <w:rPr>
          <w:rtl w:val="0"/>
        </w:rPr>
        <w:t>robe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u drugu poslovnicu,</w:t>
      </w:r>
    </w:p>
    <w:p w14:paraId="00000076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pretraga po kriterijima,</w:t>
      </w:r>
    </w:p>
    <w:p w14:paraId="00000077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ispis dokumenta,</w:t>
      </w:r>
    </w:p>
    <w:p w14:paraId="00000078">
      <w:pPr>
        <w:keepNext w:val="0"/>
        <w:keepLines w:val="0"/>
        <w:pageBreakBefore w:val="0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ispis naljepnica.</w:t>
      </w:r>
    </w:p>
    <w:p w14:paraId="00000079">
      <w:pPr>
        <w:numPr>
          <w:ilvl w:val="0"/>
          <w:numId w:val="10"/>
        </w:numPr>
        <w:spacing w:after="0"/>
        <w:ind w:left="1440" w:hanging="360"/>
      </w:pPr>
      <w:r>
        <w:rPr>
          <w:rtl w:val="0"/>
        </w:rPr>
        <w:t>izvoz u excel, csv, pdf</w:t>
      </w:r>
    </w:p>
    <w:p w14:paraId="0000007A">
      <w:pPr>
        <w:numPr>
          <w:ilvl w:val="0"/>
          <w:numId w:val="1"/>
        </w:numPr>
        <w:spacing w:after="0"/>
        <w:ind w:left="720" w:hanging="360"/>
        <w:rPr>
          <w:u w:val="none"/>
        </w:rPr>
      </w:pPr>
      <w:r>
        <w:rPr>
          <w:rtl w:val="0"/>
        </w:rPr>
        <w:t>Pregled nivelacija</w:t>
      </w:r>
    </w:p>
    <w:p w14:paraId="0000007B">
      <w:pPr>
        <w:numPr>
          <w:ilvl w:val="0"/>
          <w:numId w:val="11"/>
        </w:numPr>
        <w:spacing w:after="0"/>
        <w:ind w:left="1440" w:hanging="360"/>
      </w:pPr>
      <w:r>
        <w:rPr>
          <w:rtl w:val="0"/>
        </w:rPr>
        <w:t>pregled nivelacije prema knjiženju,</w:t>
      </w:r>
    </w:p>
    <w:p w14:paraId="0000007C">
      <w:pPr>
        <w:numPr>
          <w:ilvl w:val="0"/>
          <w:numId w:val="11"/>
        </w:numPr>
        <w:spacing w:after="0"/>
        <w:ind w:left="1440" w:hanging="360"/>
      </w:pPr>
      <w:r>
        <w:rPr>
          <w:rtl w:val="0"/>
        </w:rPr>
        <w:t>štampa nivelacija</w:t>
      </w:r>
    </w:p>
    <w:p w14:paraId="0000007D">
      <w:pPr>
        <w:pStyle w:val="3"/>
      </w:pPr>
      <w:r>
        <w:rPr>
          <w:rtl w:val="0"/>
        </w:rPr>
        <w:t>Izvještaji</w:t>
      </w:r>
    </w:p>
    <w:p w14:paraId="0000007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Knjiga blagajni u </w:t>
      </w:r>
      <w:r>
        <w:rPr>
          <w:rtl w:val="0"/>
        </w:rPr>
        <w:t>kompaniji (administrator, knjigovodja, korisnik)</w:t>
      </w:r>
    </w:p>
    <w:p w14:paraId="0000007F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pregled po poslovnici,</w:t>
      </w:r>
    </w:p>
    <w:p w14:paraId="00000080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po sredstvima plačanja,</w:t>
      </w:r>
    </w:p>
    <w:p w14:paraId="00000081">
      <w:pPr>
        <w:keepNext w:val="0"/>
        <w:keepLines w:val="0"/>
        <w:pageBreakBefore w:val="0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po artiklima pregled,</w:t>
      </w:r>
    </w:p>
    <w:p w14:paraId="0000008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Trgovačka knjiga u poslovnici i </w:t>
      </w:r>
      <w:r>
        <w:rPr>
          <w:rtl w:val="0"/>
        </w:rPr>
        <w:t>kompaniji  (administrator, knjigovodja)</w:t>
      </w:r>
    </w:p>
    <w:p w14:paraId="00000083">
      <w:pPr>
        <w:keepNext w:val="0"/>
        <w:keepLines w:val="0"/>
        <w:pageBreakBefore w:val="0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pregled za period,</w:t>
      </w:r>
    </w:p>
    <w:p w14:paraId="00000084">
      <w:pPr>
        <w:keepNext w:val="0"/>
        <w:keepLines w:val="0"/>
        <w:pageBreakBefore w:val="0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pretraga,</w:t>
      </w:r>
    </w:p>
    <w:p w14:paraId="00000085">
      <w:pPr>
        <w:keepNext w:val="0"/>
        <w:keepLines w:val="0"/>
        <w:pageBreakBefore w:val="0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štampa liste.</w:t>
      </w:r>
    </w:p>
    <w:p w14:paraId="0000008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Pregled artikala bez izlaza </w:t>
      </w:r>
      <w:r>
        <w:rPr>
          <w:rtl w:val="0"/>
        </w:rPr>
        <w:t xml:space="preserve"> (administrator, knjigovodja)</w:t>
      </w:r>
    </w:p>
    <w:p w14:paraId="00000087">
      <w:pPr>
        <w:keepNext w:val="0"/>
        <w:keepLines w:val="0"/>
        <w:pageBreakBefore w:val="0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pregled za period po poslovnicama</w:t>
      </w:r>
    </w:p>
    <w:p w14:paraId="0000008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Pregled stanja zaliha u </w:t>
      </w:r>
      <w:r>
        <w:rPr>
          <w:rtl w:val="0"/>
        </w:rPr>
        <w:t>kompaniji (administrator)</w:t>
      </w:r>
    </w:p>
    <w:p w14:paraId="00000089">
      <w:pPr>
        <w:keepNext w:val="0"/>
        <w:keepLines w:val="0"/>
        <w:pageBreakBefore w:val="0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stanje po poslovnicama,</w:t>
      </w:r>
    </w:p>
    <w:p w14:paraId="0000008A">
      <w:pPr>
        <w:keepNext w:val="0"/>
        <w:keepLines w:val="0"/>
        <w:pageBreakBefore w:val="0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filter prema kriterijima,</w:t>
      </w:r>
    </w:p>
    <w:p w14:paraId="0000008B">
      <w:pPr>
        <w:keepNext w:val="0"/>
        <w:keepLines w:val="0"/>
        <w:pageBreakBefore w:val="0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prema min i optimalnoj zalihi,</w:t>
      </w:r>
    </w:p>
    <w:p w14:paraId="0000008C">
      <w:pPr>
        <w:keepNext w:val="0"/>
        <w:keepLines w:val="0"/>
        <w:pageBreakBefore w:val="0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vrijednost zalihe po tarifama,</w:t>
      </w:r>
    </w:p>
    <w:p w14:paraId="0000008D">
      <w:pPr>
        <w:keepNext w:val="0"/>
        <w:keepLines w:val="0"/>
        <w:pageBreakBefore w:val="0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stanje zaliha ukupno i pojedinačno,</w:t>
      </w:r>
    </w:p>
    <w:p w14:paraId="0000008E">
      <w:pPr>
        <w:keepNext w:val="0"/>
        <w:keepLines w:val="0"/>
        <w:pageBreakBefore w:val="0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štampa izvještaja.</w:t>
      </w:r>
    </w:p>
    <w:p w14:paraId="0000008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>Lager lista (administrator, knjigovodja)</w:t>
      </w:r>
    </w:p>
    <w:p w14:paraId="0000009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>Pregled dokumenata za period prema tipu (administrator, knjigovodja)</w:t>
      </w:r>
    </w:p>
    <w:p w14:paraId="0000009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>Nivelacija</w:t>
      </w:r>
    </w:p>
    <w:p w14:paraId="00000092">
      <w:pPr>
        <w:pStyle w:val="3"/>
      </w:pPr>
      <w:r>
        <w:rPr>
          <w:rtl w:val="0"/>
        </w:rPr>
        <w:t>Postavke</w:t>
      </w:r>
    </w:p>
    <w:p w14:paraId="0000009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Programski parametri </w:t>
      </w:r>
      <w:r>
        <w:rPr>
          <w:rtl w:val="0"/>
        </w:rPr>
        <w:t xml:space="preserve"> (administrator)</w:t>
      </w:r>
    </w:p>
    <w:p w14:paraId="00000094">
      <w:pPr>
        <w:keepNext w:val="0"/>
        <w:keepLines w:val="0"/>
        <w:pageBreakBefore w:val="0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zaglavlje računa,</w:t>
      </w:r>
    </w:p>
    <w:p w14:paraId="00000095">
      <w:pPr>
        <w:keepNext w:val="0"/>
        <w:keepLines w:val="0"/>
        <w:pageBreakBefore w:val="0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zaglavlje dokumenta,</w:t>
      </w:r>
    </w:p>
    <w:p w14:paraId="00000096">
      <w:pPr>
        <w:keepNext w:val="0"/>
        <w:keepLines w:val="0"/>
        <w:pageBreakBefore w:val="0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parametri programa,</w:t>
      </w:r>
    </w:p>
    <w:p w14:paraId="00000097">
      <w:pPr>
        <w:keepNext w:val="0"/>
        <w:keepLines w:val="0"/>
        <w:pageBreakBefore w:val="0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postavke poslovnice,</w:t>
      </w:r>
    </w:p>
    <w:p w14:paraId="00000098">
      <w:pPr>
        <w:keepNext w:val="0"/>
        <w:keepLines w:val="0"/>
        <w:pageBreakBefore w:val="0"/>
        <w:widowControl/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fiskalni printer</w:t>
      </w:r>
      <w:r>
        <w:rPr>
          <w:rtl w:val="0"/>
        </w:rPr>
        <w:t>i</w:t>
      </w: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,</w:t>
      </w:r>
    </w:p>
    <w:p w14:paraId="0000009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Chet između poslovnic</w:t>
      </w:r>
      <w:r>
        <w:rPr>
          <w:rtl w:val="0"/>
        </w:rPr>
        <w:t>a  (administrator, knjigovodja, korisnik)</w:t>
      </w:r>
    </w:p>
    <w:p w14:paraId="0000009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720" w:right="0" w:hanging="360"/>
        <w:jc w:val="left"/>
        <w:rPr>
          <w:u w:val="none"/>
        </w:rPr>
      </w:pPr>
      <w:r>
        <w:rPr>
          <w:rtl w:val="0"/>
        </w:rPr>
        <w:t>O programu  (administrator, knjigovodja, korisnik)</w:t>
      </w:r>
    </w:p>
    <w:sectPr>
      <w:footerReference r:id="rId5" w:type="default"/>
      <w:pgSz w:w="11906" w:h="16838"/>
      <w:pgMar w:top="1417" w:right="1417" w:bottom="1417" w:left="1417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DC79338-808F-43D1-92AF-EFF55A27775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F01D5A1-E5EB-42BD-AE33-2C9B3B6DBE2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E8A0CA6-A66C-4EBB-99E9-D540EDD5E661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4F5BECE6-6932-4D99-BF50-2AB6CC5C4E8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5" w:fontKey="{102207B8-2608-42C5-AFAA-568BAF64158B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043A0B41-961B-4EFE-B70B-3FD7C85EF5B9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7201EACB-4799-4AD3-8480-6F01032B76A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9B">
    <w:pPr>
      <w:keepNext w:val="0"/>
      <w:keepLines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tbl>
    <w:tblPr>
      <w:tblStyle w:val="23"/>
      <w:tblW w:w="9288" w:type="dxa"/>
      <w:tblInd w:w="-115" w:type="dxa"/>
      <w:tblBorders>
        <w:top w:val="single" w:color="8080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808080" w:sz="18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963"/>
      <w:gridCol w:w="8325"/>
    </w:tblGrid>
    <w:tr w14:paraId="4DD9EB1F">
      <w:tblPrEx>
        <w:tblBorders>
          <w:top w:val="single" w:color="8080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808080" w:sz="18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c>
        <w:p w14:paraId="0000009C">
          <w:pPr>
            <w:keepNext w:val="0"/>
            <w:keepLines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536"/>
              <w:tab w:val="right" w:pos="9072"/>
            </w:tabs>
            <w:spacing w:before="0" w:after="0" w:line="240" w:lineRule="auto"/>
            <w:ind w:left="0" w:right="0" w:firstLine="0"/>
            <w:jc w:val="right"/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4F81BD"/>
              <w:sz w:val="32"/>
              <w:szCs w:val="32"/>
              <w:u w:val="none"/>
              <w:shd w:val="clear" w:fill="auto"/>
              <w:vertAlign w:val="baseline"/>
            </w:rPr>
          </w:pP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  <w:fldChar w:fldCharType="begin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  <w:instrText xml:space="preserve">PAGE</w:instrText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  <w:fldChar w:fldCharType="separate"/>
          </w:r>
          <w:r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  <w:fldChar w:fldCharType="end"/>
          </w:r>
        </w:p>
      </w:tc>
      <w:tc>
        <w:p w14:paraId="0000009D">
          <w:pPr>
            <w:keepNext w:val="0"/>
            <w:keepLines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536"/>
              <w:tab w:val="right" w:pos="9072"/>
            </w:tabs>
            <w:spacing w:before="0" w:after="0" w:line="240" w:lineRule="auto"/>
            <w:ind w:left="0" w:right="0" w:firstLine="0"/>
            <w:jc w:val="left"/>
            <w:rPr>
              <w:rFonts w:ascii="Calibri" w:hAnsi="Calibri" w:eastAsia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</w:rPr>
          </w:pPr>
        </w:p>
      </w:tc>
    </w:tr>
  </w:tbl>
  <w:p w14:paraId="0000009E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36"/>
        <w:tab w:val="right" w:pos="9072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9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0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1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2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17746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iPriority="99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bs-Latn-B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480" w:after="0"/>
    </w:pPr>
    <w:rPr>
      <w:rFonts w:ascii="Cambria" w:hAnsi="Cambria" w:eastAsia="Cambria" w:cs="Cambria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before="200" w:after="0"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1">
    <w:name w:val="footnote reference"/>
    <w:basedOn w:val="8"/>
    <w:semiHidden/>
    <w:unhideWhenUsed/>
    <w:uiPriority w:val="99"/>
    <w:rPr>
      <w:vertAlign w:val="superscript"/>
    </w:rPr>
  </w:style>
  <w:style w:type="paragraph" w:styleId="12">
    <w:name w:val="footnote text"/>
    <w:basedOn w:val="1"/>
    <w:link w:val="22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3">
    <w:name w:val="header"/>
    <w:basedOn w:val="1"/>
    <w:link w:val="20"/>
    <w:semiHidden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Heading 2 Char"/>
    <w:basedOn w:val="8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1 Char"/>
    <w:basedOn w:val="8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20">
    <w:name w:val="Header Char"/>
    <w:basedOn w:val="8"/>
    <w:link w:val="13"/>
    <w:semiHidden/>
    <w:qFormat/>
    <w:uiPriority w:val="99"/>
  </w:style>
  <w:style w:type="character" w:customStyle="1" w:styleId="21">
    <w:name w:val="Footer Char"/>
    <w:basedOn w:val="8"/>
    <w:link w:val="10"/>
    <w:uiPriority w:val="99"/>
  </w:style>
  <w:style w:type="character" w:customStyle="1" w:styleId="22">
    <w:name w:val="Footnote Text Char"/>
    <w:basedOn w:val="8"/>
    <w:link w:val="12"/>
    <w:semiHidden/>
    <w:uiPriority w:val="99"/>
    <w:rPr>
      <w:sz w:val="20"/>
      <w:szCs w:val="20"/>
    </w:rPr>
  </w:style>
  <w:style w:type="table" w:customStyle="1" w:styleId="23">
    <w:name w:val="_Style 23"/>
    <w:basedOn w:val="1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2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1iptP1+7s8YxQwo7fMRbWqZO/g==">CgMxLjAyDmgucTNzZzhreGYwNXc3OAByITF1YzRjWVl2ajNMZ3FGV3hVU2p0YnJIV3BmV2FOQThkRg==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819</Words>
  <Characters>5396</Characters>
  <TotalTime>14</TotalTime>
  <ScaleCrop>false</ScaleCrop>
  <LinksUpToDate>false</LinksUpToDate>
  <CharactersWithSpaces>6070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2016-12-02T16:37:00Z</dcterms:created>
  <dc:creator>Jasenko</dc:creator>
  <cp:lastModifiedBy>Jasenko</cp:lastModifiedBy>
  <dcterms:modified xsi:type="dcterms:W3CDTF">2026-03-28T16:36:05Z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eyJoZGlkIjoiNmI2MWZkM2IxZjE1MWZmN2RlZGVjZGFhNmI0MDI2YzcifQ==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207A6CF80EEC49E3B517908613EDA291_12</vt:lpwstr>
  </property>
</Properties>
</file>